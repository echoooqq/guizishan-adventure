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B0938">
      <w:pPr>
        <w:pStyle w:val="3"/>
        <w:jc w:val="center"/>
      </w:pPr>
      <w:r>
        <w:t>桂子山秘境探险 — 项目展示讲稿</w:t>
      </w:r>
    </w:p>
    <w:p w14:paraId="45C69477">
      <w:pPr>
        <w:pStyle w:val="4"/>
      </w:pPr>
      <w:r>
        <w:t>第一页：封面</w:t>
      </w:r>
    </w:p>
    <w:p w14:paraId="05B63170">
      <w:r>
        <w:t>大家好，今天我要汇报的项目是“桂子山秘境探险”——一款以华师校园为背景的2D俯视角解谜冒险游戏。</w:t>
      </w:r>
      <w:r>
        <w:rPr>
          <w:rFonts w:hint="eastAsia" w:eastAsia="宋体"/>
          <w:lang w:val="en-US" w:eastAsia="zh-CN"/>
        </w:rPr>
        <w:t>游戏</w:t>
      </w:r>
      <w:r>
        <w:rPr>
          <w:rFonts w:ascii="宋体" w:hAnsi="宋体" w:eastAsia="宋体" w:cs="宋体"/>
          <w:sz w:val="24"/>
          <w:szCs w:val="24"/>
        </w:rPr>
        <w:t>依托 Python 3 开发，使用 Pygame、pytmx 库与 Tiled 地图编辑器实现游戏开发，</w:t>
      </w:r>
      <w:r>
        <w:t>接下来</w:t>
      </w:r>
      <w:bookmarkStart w:id="0" w:name="_GoBack"/>
      <w:bookmarkEnd w:id="0"/>
      <w:r>
        <w:t>将为大家介绍这个</w:t>
      </w:r>
      <w:r>
        <w:rPr>
          <w:rFonts w:hint="eastAsia" w:eastAsia="宋体"/>
          <w:lang w:val="en-US" w:eastAsia="zh-CN"/>
        </w:rPr>
        <w:t>游戏</w:t>
      </w:r>
      <w:r>
        <w:t>。</w:t>
      </w:r>
    </w:p>
    <w:p w14:paraId="6EEA61F6">
      <w:pPr>
        <w:pStyle w:val="4"/>
      </w:pPr>
      <w:r>
        <w:t>第二页：项目背景</w:t>
      </w:r>
    </w:p>
    <w:p w14:paraId="7A040D4B">
      <w:r>
        <w:rPr>
          <w:rFonts w:hint="eastAsia" w:eastAsia="宋体"/>
          <w:lang w:val="en-US" w:eastAsia="zh-CN"/>
        </w:rPr>
        <w:t>首先</w:t>
      </w:r>
      <w:r>
        <w:t>为什么选择做这个项目？主要有</w:t>
      </w:r>
      <w:r>
        <w:rPr>
          <w:rFonts w:hint="eastAsia" w:eastAsia="宋体"/>
          <w:lang w:val="en-US" w:eastAsia="zh-CN"/>
        </w:rPr>
        <w:t>以下几</w:t>
      </w:r>
      <w:r>
        <w:t>方面考量。第一</w:t>
      </w:r>
      <w:r>
        <w:rPr>
          <w:rFonts w:hint="eastAsia" w:eastAsia="宋体"/>
          <w:lang w:val="en-US" w:eastAsia="zh-CN"/>
        </w:rPr>
        <w:t>是</w:t>
      </w:r>
      <w:r>
        <w:t>熟悉的场景</w:t>
      </w:r>
      <w:r>
        <w:rPr>
          <w:rFonts w:hint="eastAsia" w:eastAsia="宋体"/>
          <w:lang w:val="en-US" w:eastAsia="zh-CN"/>
        </w:rPr>
        <w:t>能够</w:t>
      </w:r>
      <w:r>
        <w:t>让设计更具体。选择华师校园作为世界观载体，场景和谜题取材于真实校园生活，比如桂中路桂花树衍生出“桂花密语”谜题，场景本身就是灵感来源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这样比凭空想象一个场景要更高效一点</w:t>
      </w:r>
      <w:r>
        <w:t>。第二，解谜游戏技术覆盖面广——需要对话系统、道具管理、状态判定、数据驱动等，一个项目</w:t>
      </w:r>
      <w:r>
        <w:rPr>
          <w:rFonts w:hint="eastAsia" w:eastAsia="宋体"/>
          <w:lang w:val="en-US" w:eastAsia="zh-CN"/>
        </w:rPr>
        <w:t>可以</w:t>
      </w:r>
      <w:r>
        <w:t>覆盖多种编程范式。而且Pygame是底层渲染库，碰撞检测、状态机、摄像机这些都需要从底层实现，是对编程能力的综合锻炼。</w:t>
      </w:r>
    </w:p>
    <w:p w14:paraId="059F3C7C">
      <w:pPr>
        <w:pStyle w:val="4"/>
      </w:pPr>
      <w:r>
        <w:t>第三页：误入秘境 — 游戏启动与状态机</w:t>
      </w:r>
    </w:p>
    <w:p w14:paraId="5E9F55AB">
      <w:r>
        <w:t>接下来进入游戏设计部分。故事设定中，你是一名刚踏入华师的新生，</w:t>
      </w:r>
      <w:r>
        <w:rPr>
          <w:rFonts w:hint="eastAsia" w:eastAsia="宋体"/>
          <w:lang w:val="en-US" w:eastAsia="zh-CN"/>
        </w:rPr>
        <w:t>在</w:t>
      </w:r>
      <w:r>
        <w:t>报到当天</w:t>
      </w:r>
      <w:r>
        <w:rPr>
          <w:rFonts w:hint="eastAsia" w:eastAsia="宋体"/>
          <w:lang w:val="en-US" w:eastAsia="zh-CN"/>
        </w:rPr>
        <w:t>去往桂中路时</w:t>
      </w:r>
      <w:r>
        <w:t>误入了与现实校园重叠的秘境世界。从技术角度，整个游戏由一个状态机驱动，定义了10种游戏状态，其中游戏主状态PLAYING是核心枢纽，所有子状态从主状态进入并返回。架构上采用6层依赖架构，从底层基础设施到顶层流程层，上层依赖下层、不可反向依赖、同层解耦。渲染方面采用双缓冲缩放，内部480×270运算后缩放到960×540窗口。</w:t>
      </w:r>
    </w:p>
    <w:p w14:paraId="0752EAE4">
      <w:pPr>
        <w:pStyle w:val="4"/>
      </w:pPr>
      <w:r>
        <w:t>第四页：初到校园 — 自由探索与无缝地图</w:t>
      </w:r>
    </w:p>
    <w:p w14:paraId="6C1383AA">
      <w:r>
        <w:t>游戏中选取了华师七个实际场景进行衍生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分别是桂中路、图书馆、佑铭体育馆、博雅广场、学子食堂、喷泉广场和南湖综合楼</w:t>
      </w:r>
      <w:r>
        <w:t>。地图方面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我们分为两个校区</w:t>
      </w:r>
      <w:r>
        <w:t>，本部校区是120×80瓦片的无缝大地图，南湖校区单独地图，两校区通过校车接驳站连接。碰撞检测采用分轴滑动方案，先X后Y检测，允许沿墙滑动。性能上实现了视口裁剪，只渲染摄像机可见范围，大地图下保持60帧稳定。</w:t>
      </w:r>
    </w:p>
    <w:p w14:paraId="79708842">
      <w:pPr>
        <w:pStyle w:val="4"/>
      </w:pPr>
      <w:r>
        <w:t>第五页：夜幕降临 — 昼夜循环与秘境觉醒</w:t>
      </w:r>
    </w:p>
    <w:p w14:paraId="38DBC5E7">
      <w:r>
        <w:rPr>
          <w:rFonts w:hint="eastAsia" w:eastAsia="宋体"/>
          <w:lang w:val="en-US" w:eastAsia="zh-CN"/>
        </w:rPr>
        <w:t>在</w:t>
      </w:r>
      <w:r>
        <w:t>游戏中</w:t>
      </w:r>
      <w:r>
        <w:rPr>
          <w:rFonts w:hint="eastAsia" w:eastAsia="宋体"/>
          <w:lang w:val="en-US" w:eastAsia="zh-CN"/>
        </w:rPr>
        <w:t>我们还</w:t>
      </w:r>
      <w:r>
        <w:t>设置了昼夜循环系统，白天校园宁静，夜幕秘境觉醒。实现上采用关键帧插值法：全天定义11个关键帧，每个帧指定色调和透明度，任意时刻由相邻关键帧线性插值得到，每帧仅一次全屏填充。游戏内1天等于现实6分钟。而且昼夜不只是视觉变化，还影响游戏逻辑——不同NPC在不同时段出现，</w:t>
      </w:r>
      <w:r>
        <w:rPr>
          <w:rFonts w:hint="eastAsia" w:eastAsia="宋体"/>
          <w:lang w:val="en-US" w:eastAsia="zh-CN"/>
        </w:rPr>
        <w:t>比如说图书管理员白天在岗，广场舞阿姨仅夜晚出现</w:t>
      </w:r>
      <w:r>
        <w:t>，这是昼夜系统与谜题系统的跨模块联动。</w:t>
      </w:r>
    </w:p>
    <w:p w14:paraId="2A496E68">
      <w:pPr>
        <w:pStyle w:val="4"/>
      </w:pPr>
      <w:r>
        <w:t>第六页：收集徽章（上） — 三个地标·三种玩法</w:t>
      </w:r>
    </w:p>
    <w:p w14:paraId="3E034B09">
      <w:r>
        <w:rPr>
          <w:rFonts w:hint="eastAsia" w:eastAsia="宋体"/>
          <w:lang w:val="en-US" w:eastAsia="zh-CN"/>
        </w:rPr>
        <w:t>然后是核心解谜玩法。在游戏剧情中，玩家触发秘境后，</w:t>
      </w:r>
      <w:r>
        <w:t>秘境中</w:t>
      </w:r>
      <w:r>
        <w:rPr>
          <w:rFonts w:hint="eastAsia" w:eastAsia="宋体"/>
          <w:lang w:val="en-US" w:eastAsia="zh-CN"/>
        </w:rPr>
        <w:t>的</w:t>
      </w:r>
      <w:r>
        <w:t>七个</w:t>
      </w:r>
      <w:r>
        <w:rPr>
          <w:rFonts w:hint="eastAsia" w:eastAsia="宋体"/>
          <w:lang w:val="en-US" w:eastAsia="zh-CN"/>
        </w:rPr>
        <w:t>地标会</w:t>
      </w:r>
      <w:r>
        <w:t>各</w:t>
      </w:r>
      <w:r>
        <w:rPr>
          <w:rFonts w:hint="eastAsia" w:eastAsia="宋体"/>
          <w:lang w:val="en-US" w:eastAsia="zh-CN"/>
        </w:rPr>
        <w:t>藏匿</w:t>
      </w:r>
      <w:r>
        <w:t>一枚桂花徽章碎片，</w:t>
      </w:r>
      <w:r>
        <w:rPr>
          <w:rFonts w:hint="eastAsia" w:eastAsia="宋体"/>
          <w:lang w:val="en-US" w:eastAsia="zh-CN"/>
        </w:rPr>
        <w:t>只有</w:t>
      </w:r>
      <w:r>
        <w:t>集齐</w:t>
      </w:r>
      <w:r>
        <w:rPr>
          <w:rFonts w:hint="eastAsia" w:eastAsia="宋体"/>
          <w:lang w:val="en-US" w:eastAsia="zh-CN"/>
        </w:rPr>
        <w:t>所有碎片</w:t>
      </w:r>
      <w:r>
        <w:t>才能解除封印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回到真实校园</w:t>
      </w:r>
      <w:r>
        <w:t>。先介绍三个较简单的谜题：“桂花密语”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它的地点</w:t>
      </w:r>
      <w:r>
        <w:t>在桂中路，</w:t>
      </w:r>
      <w:r>
        <w:rPr>
          <w:rFonts w:hint="eastAsia" w:eastAsia="宋体"/>
          <w:lang w:val="en-US" w:eastAsia="zh-CN"/>
        </w:rPr>
        <w:t>是一个</w:t>
      </w:r>
      <w:r>
        <w:t>夜晚限定</w:t>
      </w:r>
      <w:r>
        <w:rPr>
          <w:rFonts w:hint="eastAsia" w:eastAsia="宋体"/>
          <w:lang w:val="en-US" w:eastAsia="zh-CN"/>
        </w:rPr>
        <w:t>的谜题</w:t>
      </w:r>
      <w:r>
        <w:t>，</w:t>
      </w:r>
      <w:r>
        <w:rPr>
          <w:rFonts w:hint="eastAsia" w:eastAsia="宋体"/>
          <w:lang w:val="en-US" w:eastAsia="zh-CN"/>
        </w:rPr>
        <w:t>当游戏时间为晚上时，桂中路的</w:t>
      </w:r>
      <w:r>
        <w:t>7棵桂花树中1棵发光，交互后徽章掉落。</w:t>
      </w:r>
    </w:p>
    <w:p w14:paraId="28084192">
      <w:r>
        <w:t>“建校之钥”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地点</w:t>
      </w:r>
      <w:r>
        <w:t>在南湖综合楼，</w:t>
      </w:r>
      <w:r>
        <w:rPr>
          <w:rFonts w:hint="eastAsia" w:eastAsia="宋体"/>
          <w:lang w:val="en-US" w:eastAsia="zh-CN"/>
        </w:rPr>
        <w:t>在综合楼里的一楼</w:t>
      </w:r>
      <w:r>
        <w:t>公告栏发现线索后</w:t>
      </w:r>
      <w:r>
        <w:rPr>
          <w:rFonts w:hint="eastAsia" w:eastAsia="宋体"/>
          <w:lang w:eastAsia="zh-CN"/>
        </w:rPr>
        <w:t>，</w:t>
      </w:r>
      <w:r>
        <w:t>在</w:t>
      </w:r>
      <w:r>
        <w:rPr>
          <w:rFonts w:hint="eastAsia" w:eastAsia="宋体"/>
          <w:lang w:val="en-US" w:eastAsia="zh-CN"/>
        </w:rPr>
        <w:t>二楼</w:t>
      </w:r>
      <w:r>
        <w:t>电脑终端输入</w:t>
      </w:r>
      <w:r>
        <w:rPr>
          <w:rFonts w:hint="eastAsia" w:eastAsia="宋体"/>
          <w:lang w:val="en-US" w:eastAsia="zh-CN"/>
        </w:rPr>
        <w:t>正确密码即可解谜</w:t>
      </w:r>
      <w:r>
        <w:t>。</w:t>
      </w:r>
    </w:p>
    <w:p w14:paraId="29476CB3">
      <w:r>
        <w:t>“饭卡迷踪”在学子食堂，</w:t>
      </w:r>
      <w:r>
        <w:rPr>
          <w:rFonts w:hint="eastAsia" w:eastAsia="宋体"/>
          <w:lang w:val="en-US" w:eastAsia="zh-CN"/>
        </w:rPr>
        <w:t>需要</w:t>
      </w:r>
      <w:r>
        <w:t>搜索桌子找到</w:t>
      </w:r>
      <w:r>
        <w:rPr>
          <w:rFonts w:hint="eastAsia" w:eastAsia="宋体"/>
          <w:lang w:val="en-US" w:eastAsia="zh-CN"/>
        </w:rPr>
        <w:t>同学丢失的</w:t>
      </w:r>
      <w:r>
        <w:t>饭卡归还</w:t>
      </w:r>
      <w:r>
        <w:rPr>
          <w:rFonts w:hint="eastAsia" w:eastAsia="宋体"/>
          <w:lang w:val="en-US" w:eastAsia="zh-CN"/>
        </w:rPr>
        <w:t>给</w:t>
      </w:r>
      <w:r>
        <w:t>阿姨即可</w:t>
      </w:r>
      <w:r>
        <w:rPr>
          <w:rFonts w:hint="eastAsia" w:eastAsia="宋体"/>
          <w:lang w:val="en-US" w:eastAsia="zh-CN"/>
        </w:rPr>
        <w:t>完成解谜</w:t>
      </w:r>
      <w:r>
        <w:t>，</w:t>
      </w:r>
      <w:r>
        <w:rPr>
          <w:rFonts w:hint="eastAsia" w:eastAsia="宋体"/>
          <w:lang w:val="en-US" w:eastAsia="zh-CN"/>
        </w:rPr>
        <w:t>这个谜题</w:t>
      </w:r>
      <w:r>
        <w:t>完全通过对话系统</w:t>
      </w:r>
      <w:r>
        <w:rPr>
          <w:rFonts w:hint="eastAsia" w:eastAsia="宋体"/>
          <w:lang w:val="en-US" w:eastAsia="zh-CN"/>
        </w:rPr>
        <w:t>+互动物体</w:t>
      </w:r>
      <w:r>
        <w:t>实现。</w:t>
      </w:r>
    </w:p>
    <w:p w14:paraId="244A54C4">
      <w:r>
        <w:t>所有谜题共享四阶段状态机：未发现→已发现→进行中→已解决，</w:t>
      </w:r>
      <w:r>
        <w:rPr>
          <w:rFonts w:hint="eastAsia" w:eastAsia="宋体"/>
          <w:lang w:val="en-US" w:eastAsia="zh-CN"/>
        </w:rPr>
        <w:t>这些都是</w:t>
      </w:r>
      <w:r>
        <w:t>由谜题管理器统一调度。</w:t>
      </w:r>
    </w:p>
    <w:p w14:paraId="0C3928EF">
      <w:pPr>
        <w:pStyle w:val="4"/>
      </w:pPr>
      <w:r>
        <w:t>第七页：收集徽章（下） — 三个挑战·三重考验</w:t>
      </w:r>
    </w:p>
    <w:p w14:paraId="23A50615">
      <w:r>
        <w:t>接下来三个较复杂的谜题：“书海寻踪”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位于</w:t>
      </w:r>
      <w:r>
        <w:t>图书馆，题库JSON驱动，</w:t>
      </w:r>
      <w:r>
        <w:rPr>
          <w:rFonts w:hint="eastAsia" w:eastAsia="宋体"/>
          <w:lang w:val="en-US" w:eastAsia="zh-CN"/>
        </w:rPr>
        <w:t>在</w:t>
      </w:r>
      <w:r>
        <w:t>12道选择题随机抽3道</w:t>
      </w:r>
      <w:r>
        <w:rPr>
          <w:rFonts w:hint="eastAsia" w:eastAsia="宋体"/>
          <w:lang w:val="en-US" w:eastAsia="zh-CN"/>
        </w:rPr>
        <w:t>进行问答，全部答对即可通过，</w:t>
      </w:r>
      <w:r>
        <w:t>数据与逻辑完全分离。</w:t>
      </w:r>
    </w:p>
    <w:p w14:paraId="1688B02D">
      <w:r>
        <w:t>“地砖阵法”在博雅广场，按</w:t>
      </w:r>
      <w:r>
        <w:rPr>
          <w:rFonts w:hint="eastAsia" w:eastAsia="宋体"/>
          <w:lang w:val="en-US" w:eastAsia="zh-CN"/>
        </w:rPr>
        <w:t>线索的指定</w:t>
      </w:r>
      <w:r>
        <w:t>顺序踩踏8方位地砖，踩对</w:t>
      </w:r>
      <w:r>
        <w:rPr>
          <w:rFonts w:hint="eastAsia" w:eastAsia="宋体"/>
          <w:lang w:val="en-US" w:eastAsia="zh-CN"/>
        </w:rPr>
        <w:t>地砖</w:t>
      </w:r>
      <w:r>
        <w:t>发光、踩错</w:t>
      </w:r>
      <w:r>
        <w:rPr>
          <w:rFonts w:hint="eastAsia" w:eastAsia="宋体"/>
          <w:lang w:val="en-US" w:eastAsia="zh-CN"/>
        </w:rPr>
        <w:t>地砖</w:t>
      </w:r>
      <w:r>
        <w:t>红</w:t>
      </w:r>
      <w:r>
        <w:rPr>
          <w:rFonts w:hint="eastAsia" w:eastAsia="宋体"/>
          <w:lang w:val="en-US" w:eastAsia="zh-CN"/>
        </w:rPr>
        <w:t>色</w:t>
      </w:r>
      <w:r>
        <w:t>闪</w:t>
      </w:r>
      <w:r>
        <w:rPr>
          <w:rFonts w:hint="eastAsia" w:eastAsia="宋体"/>
          <w:lang w:val="en-US" w:eastAsia="zh-CN"/>
        </w:rPr>
        <w:t>烁后</w:t>
      </w:r>
      <w:r>
        <w:t>重置。</w:t>
      </w:r>
    </w:p>
    <w:p w14:paraId="48475980">
      <w:r>
        <w:t>“精准一击”在</w:t>
      </w:r>
      <w:r>
        <w:rPr>
          <w:rFonts w:hint="eastAsia" w:eastAsia="宋体"/>
          <w:lang w:val="en-US" w:eastAsia="zh-CN"/>
        </w:rPr>
        <w:t>佑铭</w:t>
      </w:r>
      <w:r>
        <w:t>体育馆，是双阶段谜题：先</w:t>
      </w:r>
      <w:r>
        <w:rPr>
          <w:rFonts w:hint="eastAsia" w:eastAsia="宋体"/>
          <w:lang w:val="en-US" w:eastAsia="zh-CN"/>
        </w:rPr>
        <w:t>完成一个</w:t>
      </w:r>
      <w:r>
        <w:t>投篮小游戏，再</w:t>
      </w:r>
      <w:r>
        <w:rPr>
          <w:rFonts w:hint="eastAsia" w:eastAsia="宋体"/>
          <w:lang w:val="en-US" w:eastAsia="zh-CN"/>
        </w:rPr>
        <w:t>根据线索</w:t>
      </w:r>
      <w:r>
        <w:t>翻记分牌输入密码。这里用到一个UI技术——9-slice九宫格边框，因为pygame_gui不支持图片拉伸不变形，所以自写了渲染函数：</w:t>
      </w:r>
      <w:r>
        <w:rPr>
          <w:rFonts w:hint="eastAsia" w:eastAsia="宋体"/>
          <w:lang w:val="en-US" w:eastAsia="zh-CN"/>
        </w:rPr>
        <w:t>四个</w:t>
      </w:r>
      <w:r>
        <w:t>角不拉伸、</w:t>
      </w:r>
      <w:r>
        <w:rPr>
          <w:rFonts w:hint="eastAsia" w:eastAsia="宋体"/>
          <w:lang w:val="en-US" w:eastAsia="zh-CN"/>
        </w:rPr>
        <w:t>四条</w:t>
      </w:r>
      <w:r>
        <w:t>边单方向拉伸、中心双向拉伸，</w:t>
      </w:r>
      <w:r>
        <w:rPr>
          <w:rFonts w:hint="eastAsia" w:eastAsia="宋体"/>
          <w:lang w:val="en-US" w:eastAsia="zh-CN"/>
        </w:rPr>
        <w:t>这个函数</w:t>
      </w:r>
      <w:r>
        <w:t>在对话框模块实现后被多个UI模块复用。</w:t>
      </w:r>
    </w:p>
    <w:p w14:paraId="0981A258">
      <w:pPr>
        <w:pStyle w:val="4"/>
      </w:pPr>
      <w:r>
        <w:t>第八页：七徽归位 — 最终谜题与粒子动画</w:t>
      </w:r>
    </w:p>
    <w:p w14:paraId="3A434601">
      <w:r>
        <w:rPr>
          <w:rFonts w:hint="eastAsia" w:eastAsia="宋体"/>
          <w:lang w:val="en-US" w:eastAsia="zh-CN"/>
        </w:rPr>
        <w:t>然后就是最终谜题，当我们</w:t>
      </w:r>
      <w:r>
        <w:t>集齐六枚徽章后，</w:t>
      </w:r>
      <w:r>
        <w:rPr>
          <w:rFonts w:hint="eastAsia" w:eastAsia="宋体"/>
          <w:lang w:val="en-US" w:eastAsia="zh-CN"/>
        </w:rPr>
        <w:t>根据提示</w:t>
      </w:r>
      <w:r>
        <w:t>来到喷泉广场，</w:t>
      </w:r>
      <w:r>
        <w:rPr>
          <w:rFonts w:hint="eastAsia" w:eastAsia="宋体"/>
          <w:lang w:val="en-US" w:eastAsia="zh-CN"/>
        </w:rPr>
        <w:t>喷泉的</w:t>
      </w:r>
      <w:r>
        <w:t>基座上有七个凹槽，按顺序嵌入前六枚</w:t>
      </w:r>
      <w:r>
        <w:rPr>
          <w:rFonts w:hint="eastAsia" w:eastAsia="宋体"/>
          <w:lang w:val="en-US" w:eastAsia="zh-CN"/>
        </w:rPr>
        <w:t>徽章碎片</w:t>
      </w:r>
      <w:r>
        <w:t>，第七枚</w:t>
      </w:r>
      <w:r>
        <w:rPr>
          <w:rFonts w:hint="eastAsia" w:eastAsia="宋体"/>
          <w:lang w:val="en-US" w:eastAsia="zh-CN"/>
        </w:rPr>
        <w:t>碎片</w:t>
      </w:r>
      <w:r>
        <w:t>自行显现。</w:t>
      </w:r>
      <w:r>
        <w:rPr>
          <w:rFonts w:hint="eastAsia" w:eastAsia="宋体"/>
          <w:lang w:val="en-US" w:eastAsia="zh-CN"/>
        </w:rPr>
        <w:t>所以</w:t>
      </w:r>
      <w:r>
        <w:t>这个最终谜题的前置条件是前6个谜题全部解决。谜题含粒子系统显现动画，纯Pygame手写，包含速度衰减、透明度渐变、随机偏移，每帧更新粒子位置和速度。</w:t>
      </w:r>
    </w:p>
    <w:p w14:paraId="523ABB43">
      <w:r>
        <w:t>7个谜题由谜题管理器统一调度</w:t>
      </w:r>
      <w:r>
        <w:rPr>
          <w:rFonts w:hint="eastAsia" w:eastAsia="宋体"/>
          <w:lang w:val="en-US" w:eastAsia="zh-CN"/>
        </w:rPr>
        <w:t>他们的</w:t>
      </w:r>
      <w:r>
        <w:t>前置条件</w:t>
      </w:r>
      <w:r>
        <w:rPr>
          <w:rFonts w:hint="eastAsia" w:eastAsia="宋体"/>
          <w:lang w:val="en-US" w:eastAsia="zh-CN"/>
        </w:rPr>
        <w:t>检查</w:t>
      </w:r>
      <w:r>
        <w:t>、状态持久化和徽章</w:t>
      </w:r>
      <w:r>
        <w:rPr>
          <w:rFonts w:hint="eastAsia" w:eastAsia="宋体"/>
          <w:lang w:val="en-US" w:eastAsia="zh-CN"/>
        </w:rPr>
        <w:t>奖励</w:t>
      </w:r>
      <w:r>
        <w:t>发放。</w:t>
      </w:r>
    </w:p>
    <w:p w14:paraId="2E053127">
      <w:pPr>
        <w:pStyle w:val="4"/>
      </w:pPr>
      <w:r>
        <w:t>第九页：封印解除 — 数据驱动与存档系统</w:t>
      </w:r>
    </w:p>
    <w:p w14:paraId="59E199F1">
      <w:r>
        <w:rPr>
          <w:rFonts w:hint="eastAsia" w:eastAsia="宋体"/>
          <w:lang w:val="en-US" w:eastAsia="zh-CN"/>
        </w:rPr>
        <w:t>七枚徽章归位后，</w:t>
      </w:r>
      <w:r>
        <w:t>有两种通关结局：</w:t>
      </w:r>
      <w:r>
        <w:rPr>
          <w:rFonts w:hint="eastAsia" w:eastAsia="宋体"/>
          <w:lang w:val="en-US" w:eastAsia="zh-CN"/>
        </w:rPr>
        <w:t>第一种</w:t>
      </w:r>
      <w:r>
        <w:t>普通结局</w:t>
      </w:r>
      <w:r>
        <w:rPr>
          <w:rFonts w:hint="eastAsia" w:eastAsia="宋体"/>
          <w:lang w:val="en-US" w:eastAsia="zh-CN"/>
        </w:rPr>
        <w:t>是</w:t>
      </w:r>
      <w:r>
        <w:t>仅收集7枚徽章</w:t>
      </w:r>
      <w:r>
        <w:rPr>
          <w:rFonts w:hint="eastAsia" w:eastAsia="宋体"/>
          <w:lang w:val="en-US" w:eastAsia="zh-CN"/>
        </w:rPr>
        <w:t>碎片就能触发的</w:t>
      </w:r>
      <w:r>
        <w:t>；</w:t>
      </w:r>
      <w:r>
        <w:rPr>
          <w:rFonts w:hint="eastAsia" w:eastAsia="宋体"/>
          <w:lang w:val="en-US" w:eastAsia="zh-CN"/>
        </w:rPr>
        <w:t>第二种是</w:t>
      </w:r>
      <w:r>
        <w:t>彩蛋结局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是</w:t>
      </w:r>
      <w:r>
        <w:t>持有隐藏道具通关时，道具共鸣发光追加幻象</w:t>
      </w:r>
      <w:r>
        <w:rPr>
          <w:rFonts w:hint="eastAsia" w:eastAsia="宋体"/>
          <w:lang w:val="en-US" w:eastAsia="zh-CN"/>
        </w:rPr>
        <w:t>动画</w:t>
      </w:r>
      <w:r>
        <w:t>，持有越多</w:t>
      </w:r>
      <w:r>
        <w:rPr>
          <w:rFonts w:hint="eastAsia" w:eastAsia="宋体"/>
          <w:lang w:val="en-US" w:eastAsia="zh-CN"/>
        </w:rPr>
        <w:t>隐藏道具</w:t>
      </w:r>
      <w:r>
        <w:t>幻象</w:t>
      </w:r>
      <w:r>
        <w:rPr>
          <w:rFonts w:hint="eastAsia" w:eastAsia="宋体"/>
          <w:lang w:val="en-US" w:eastAsia="zh-CN"/>
        </w:rPr>
        <w:t>就会</w:t>
      </w:r>
      <w:r>
        <w:t>越完整</w:t>
      </w:r>
      <w:r>
        <w:rPr>
          <w:rFonts w:hint="eastAsia" w:eastAsia="宋体"/>
          <w:lang w:eastAsia="zh-CN"/>
        </w:rPr>
        <w:t>。</w:t>
      </w:r>
      <w:r>
        <w:rPr>
          <w:rFonts w:hint="eastAsia" w:eastAsia="宋体"/>
          <w:lang w:val="en-US" w:eastAsia="zh-CN"/>
        </w:rPr>
        <w:t>这个其实是我们在游戏场景里设置了一些道具藏匿在各个场景中，包括除了这种触发彩蛋相关的隐藏道具，其实还有一些可以进行体力补充的道具</w:t>
      </w:r>
      <w:r>
        <w:t>。</w:t>
      </w:r>
    </w:p>
    <w:p w14:paraId="3C4D997E">
      <w:r>
        <w:t>整个架构是数据驱动的：数据层是JSON文件，包括14个对话文件、道具数据、谜题数据、题库等；逻辑层是Python模块；渲染层是Pygame Surface。核心理念是增删内容无需改代码，只需编辑JSON。</w:t>
      </w:r>
    </w:p>
    <w:p w14:paraId="4325ADC3">
      <w:r>
        <w:t>存档系统采用“写临时文件再重命名”</w:t>
      </w:r>
      <w:r>
        <w:rPr>
          <w:rFonts w:hint="eastAsia" w:eastAsia="宋体"/>
          <w:lang w:val="en-US" w:eastAsia="zh-CN"/>
        </w:rPr>
        <w:t>的</w:t>
      </w:r>
      <w:r>
        <w:t>策略</w:t>
      </w:r>
      <w:r>
        <w:rPr>
          <w:rFonts w:hint="eastAsia" w:eastAsia="宋体"/>
          <w:lang w:val="en-US" w:eastAsia="zh-CN"/>
        </w:rPr>
        <w:t>来</w:t>
      </w:r>
      <w:r>
        <w:t>防损坏，</w:t>
      </w:r>
      <w:r>
        <w:rPr>
          <w:rFonts w:hint="eastAsia" w:eastAsia="宋体"/>
          <w:lang w:val="en-US" w:eastAsia="zh-CN"/>
        </w:rPr>
        <w:t>设置了</w:t>
      </w:r>
      <w:r>
        <w:t>1个自动存档加2个手动存档槽，关键节点自动存档。</w:t>
      </w:r>
    </w:p>
    <w:p w14:paraId="074FE4DE">
      <w:r>
        <w:t>对话系统支持逐字显示、选项分支和条件显示，</w:t>
      </w:r>
      <w:r>
        <w:rPr>
          <w:rFonts w:hint="eastAsia" w:eastAsia="宋体"/>
          <w:lang w:val="en-US" w:eastAsia="zh-CN"/>
        </w:rPr>
        <w:t>并且</w:t>
      </w:r>
      <w:r>
        <w:t>同一NPC在不同</w:t>
      </w:r>
      <w:r>
        <w:rPr>
          <w:rFonts w:hint="eastAsia" w:eastAsia="宋体"/>
          <w:lang w:val="en-US" w:eastAsia="zh-CN"/>
        </w:rPr>
        <w:t>的游戏</w:t>
      </w:r>
      <w:r>
        <w:t>进度下有不同对话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也就是他的对话会随游戏进度动态变化</w:t>
      </w:r>
      <w:r>
        <w:t>。</w:t>
      </w:r>
    </w:p>
    <w:p w14:paraId="0124A704">
      <w:pPr>
        <w:pStyle w:val="4"/>
      </w:pPr>
      <w:r>
        <w:t>第十页：AI辅助开发</w:t>
      </w:r>
    </w:p>
    <w:p w14:paraId="2BBFF3C0">
      <w:r>
        <w:rPr>
          <w:rFonts w:hint="eastAsia" w:eastAsia="宋体"/>
          <w:lang w:val="en-US" w:eastAsia="zh-CN"/>
        </w:rPr>
        <w:t>我们整个游戏的</w:t>
      </w:r>
      <w:r>
        <w:t>开发模式是AI驱动加人工审查，</w:t>
      </w:r>
      <w:r>
        <w:rPr>
          <w:rFonts w:hint="eastAsia" w:eastAsia="宋体"/>
          <w:lang w:val="en-US" w:eastAsia="zh-CN"/>
        </w:rPr>
        <w:t>主要</w:t>
      </w:r>
      <w:r>
        <w:t>分四步：需求描述→代码生成→人工审查修改→测试验证，形成</w:t>
      </w:r>
      <w:r>
        <w:rPr>
          <w:rFonts w:hint="eastAsia" w:eastAsia="宋体"/>
          <w:lang w:val="en-US" w:eastAsia="zh-CN"/>
        </w:rPr>
        <w:t>人机协作</w:t>
      </w:r>
      <w:r>
        <w:t>迭代循环。AI辅助的关键场景包括：美术资源生成、复杂算法实现如9-slice和粒子系统、调试定位Bug、以及大量结构化数据文件的编写。</w:t>
      </w:r>
    </w:p>
    <w:p w14:paraId="3C46D64D">
      <w:pPr>
        <w:pStyle w:val="4"/>
      </w:pPr>
      <w:r>
        <w:t>第十一页：项目总结</w:t>
      </w:r>
    </w:p>
    <w:p w14:paraId="21C34F8C">
      <w:r>
        <w:t>总结</w:t>
      </w:r>
      <w:r>
        <w:rPr>
          <w:rFonts w:hint="eastAsia" w:eastAsia="宋体"/>
          <w:lang w:val="en-US" w:eastAsia="zh-CN"/>
        </w:rPr>
        <w:t>来说</w:t>
      </w:r>
      <w:r>
        <w:t>，这款游戏以华师校园为蓝本，7个地标对应</w:t>
      </w:r>
      <w:r>
        <w:rPr>
          <w:rFonts w:hint="eastAsia" w:eastAsia="宋体"/>
          <w:lang w:val="en-US" w:eastAsia="zh-CN"/>
        </w:rPr>
        <w:t>了</w:t>
      </w:r>
      <w:r>
        <w:t>7种玩法，昼夜双态赋予时间维度的叙事层次，数据驱动架构让内容与逻辑彻底分离。项目规模约15000行代码、33个模块、7个谜题、11张地图、14个对话文件。接下来为大家演示一下游戏。我的汇报到此结束，感谢垂听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851MkPOP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851MkPOP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D22421"/>
    <w:rsid w:val="6580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1914</Words>
  <Characters>2034</Characters>
  <Lines>0</Lines>
  <Paragraphs>0</Paragraphs>
  <TotalTime>41</TotalTime>
  <ScaleCrop>false</ScaleCrop>
  <LinksUpToDate>false</LinksUpToDate>
  <CharactersWithSpaces>2058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吴菲</cp:lastModifiedBy>
  <dcterms:modified xsi:type="dcterms:W3CDTF">2026-06-17T17:46:05Z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eyJoZGlkIjoiODIxMTUwN2VkMWY3NGQ2YzFmZWIzNmFiNzdhNmE0YTMiLCJ1c2VySWQiOiIxNzI0NjM4MDQyIn0=</vt:lpwstr>
  </property>
  <property fmtid="{D5CDD505-2E9C-101B-9397-08002B2CF9AE}" pid="3" name="KSOProductBuildVer">
    <vt:lpwstr>2052-12.1.0.25222</vt:lpwstr>
  </property>
  <property fmtid="{D5CDD505-2E9C-101B-9397-08002B2CF9AE}" pid="4" name="ICV">
    <vt:lpwstr>479BF0817A594B40816B99F708FF56AE_12</vt:lpwstr>
  </property>
</Properties>
</file>